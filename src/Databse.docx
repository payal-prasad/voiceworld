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D8C5B">
      <w:pPr>
        <w:pStyle w:val="2"/>
      </w:pPr>
      <w:r>
        <w:t>Database Design</w:t>
      </w:r>
    </w:p>
    <w:p w14:paraId="5672441D">
      <w:pPr>
        <w:pStyle w:val="3"/>
      </w:pPr>
      <w:r>
        <w:t>Users / Login Table</w:t>
      </w:r>
    </w:p>
    <w:p w14:paraId="08CB1503">
      <w:r>
        <w:t>Purpose:</w:t>
      </w:r>
      <w:r>
        <w:br w:type="textWrapping"/>
      </w:r>
      <w:r>
        <w:t>Handles authentication, authorization, and user profile information.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• id (INTEGER, PRIMARY KEY, AUTO_INCREMENT)</w:t>
      </w:r>
      <w:r>
        <w:br w:type="textWrapping"/>
      </w:r>
      <w:r>
        <w:t>• email (STRING, UNIQUE, NOT NULL) – Used for login and meeting invites</w:t>
      </w:r>
      <w:r>
        <w:br w:type="textWrapping"/>
      </w:r>
      <w:r>
        <w:t>• password_hash (STRING, NOT NULL) – Hashed user password</w:t>
      </w:r>
      <w:r>
        <w:br w:type="textWrapping"/>
      </w:r>
      <w:r>
        <w:t>• name (STRING, NOT NULL) – Display name</w:t>
      </w:r>
      <w:r>
        <w:br w:type="textWrapping"/>
      </w:r>
      <w:r>
        <w:t>• avatar_url (STRING, NULL) – Profile picture URL</w:t>
      </w:r>
      <w:r>
        <w:br w:type="textWrapping"/>
      </w:r>
      <w:r>
        <w:t>• role (ENUM: admin, user, DEFAULT user) – Global system role</w:t>
      </w:r>
      <w:r>
        <w:br w:type="textWrapping"/>
      </w:r>
      <w:r>
        <w:t>• is_active (BOOLEAN, DEFAULT TRUE)</w:t>
      </w:r>
      <w:r>
        <w:br w:type="textWrapping"/>
      </w:r>
      <w:r>
        <w:t>• created_at (DATE, DEFAULT NOW)</w:t>
      </w:r>
      <w:r>
        <w:br w:type="textWrapping"/>
      </w:r>
      <w:r>
        <w:t>• updated_at (DATE, DEFAULT NOW)</w:t>
      </w:r>
      <w:r>
        <w:br w:type="textWrapping"/>
      </w:r>
      <w:r>
        <w:br w:type="textWrapping"/>
      </w:r>
      <w:r>
        <w:t>Associations:</w:t>
      </w:r>
      <w:r>
        <w:rPr>
          <w:rFonts w:hint="default"/>
          <w:lang w:val="en-IN"/>
        </w:rPr>
        <w:t xml:space="preserve"> (Realtion)</w:t>
      </w:r>
      <w:r>
        <w:br w:type="textWrapping"/>
      </w:r>
      <w:r>
        <w:t>• HasMany Meetings (as host)</w:t>
      </w:r>
      <w:r>
        <w:br w:type="textWrapping"/>
      </w:r>
      <w:r>
        <w:t>• HasMany Participants</w:t>
      </w:r>
      <w:r>
        <w:br w:type="textWrapping"/>
      </w:r>
      <w:r>
        <w:t>• HasMany Messages</w:t>
      </w:r>
      <w:r>
        <w:br w:type="textWrapping"/>
      </w:r>
    </w:p>
    <w:p w14:paraId="1A415ABC">
      <w:pPr>
        <w:pStyle w:val="3"/>
      </w:pPr>
      <w:r>
        <w:t>Meetings Table</w:t>
      </w:r>
    </w:p>
    <w:p w14:paraId="132E5B73">
      <w:r>
        <w:t>Purpose:</w:t>
      </w:r>
      <w:r>
        <w:br w:type="textWrapping"/>
      </w:r>
      <w:r>
        <w:t>Represents each video meeting session.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• id (INTEGER, PRIMARY KEY, AUTO_INCREMENT)</w:t>
      </w:r>
      <w:r>
        <w:br w:type="textWrapping"/>
      </w:r>
      <w:r>
        <w:t>• title (STRING, NOT NULL) – Meeting name</w:t>
      </w:r>
      <w:r>
        <w:br w:type="textWrapping"/>
      </w:r>
      <w:r>
        <w:t>• host_id (INTEGER, FOREIGN KEY → Users.id, NOT NULL) – Creator/host</w:t>
      </w:r>
      <w:r>
        <w:br w:type="textWrapping"/>
      </w:r>
      <w:r>
        <w:t>• meeting_code (STRING, UNIQUE, NOT NULL) – Unique join code</w:t>
      </w:r>
      <w:r>
        <w:br w:type="textWrapping"/>
      </w:r>
      <w:r>
        <w:t>• start_time (DATE, NULL) – Scheduled start</w:t>
      </w:r>
      <w:r>
        <w:br w:type="textWrapping"/>
      </w:r>
      <w:r>
        <w:t>• end_time (DATE, NULL) – Scheduled end</w:t>
      </w:r>
      <w:r>
        <w:br w:type="textWrapping"/>
      </w:r>
      <w:r>
        <w:t>• status (ENUM: scheduled, ongoing, ended, DEFAULT scheduled)</w:t>
      </w:r>
      <w:r>
        <w:br w:type="textWrapping"/>
      </w:r>
      <w:r>
        <w:t>• max_participants (INTEGER, DEFAULT 100)</w:t>
      </w:r>
      <w:r>
        <w:br w:type="textWrapping"/>
      </w:r>
      <w:r>
        <w:t>• is_private (BOOLEAN, DEFAULT FALSE)</w:t>
      </w:r>
      <w:r>
        <w:br w:type="textWrapping"/>
      </w:r>
      <w:r>
        <w:t>• password (STRING, NULL) – For private meetings</w:t>
      </w:r>
      <w:r>
        <w:br w:type="textWrapping"/>
      </w:r>
      <w:r>
        <w:t>• recording_url (STRING, NULL) – If recording enabled</w:t>
      </w:r>
      <w:r>
        <w:br w:type="textWrapping"/>
      </w:r>
      <w:r>
        <w:t>• created_at (DATE, DEFAULT NOW)</w:t>
      </w:r>
      <w:r>
        <w:br w:type="textWrapping"/>
      </w:r>
      <w:r>
        <w:t>• updated_at (DATE, DEFAULT NOW)</w:t>
      </w:r>
      <w:r>
        <w:br w:type="textWrapping"/>
      </w:r>
      <w:r>
        <w:br w:type="textWrapping"/>
      </w:r>
      <w:r>
        <w:t>Associations:</w:t>
      </w:r>
      <w:r>
        <w:rPr>
          <w:rFonts w:hint="default"/>
          <w:lang w:val="en-IN"/>
        </w:rPr>
        <w:t>(Relation)</w:t>
      </w:r>
      <w:r>
        <w:br w:type="textWrapping"/>
      </w:r>
      <w:r>
        <w:t>• BelongsTo Users (host)</w:t>
      </w:r>
      <w:r>
        <w:br w:type="textWrapping"/>
      </w:r>
      <w:r>
        <w:t>• HasMany Participants</w:t>
      </w:r>
      <w:r>
        <w:br w:type="textWrapping"/>
      </w:r>
      <w:r>
        <w:t>• HasMany Messages</w:t>
      </w:r>
      <w:r>
        <w:br w:type="textWrapping"/>
      </w:r>
      <w:r>
        <w:t>• HasMany Invites</w:t>
      </w:r>
      <w:r>
        <w:br w:type="textWrapping"/>
      </w:r>
    </w:p>
    <w:p w14:paraId="02CD07A8">
      <w:pPr>
        <w:pStyle w:val="3"/>
      </w:pPr>
      <w:r>
        <w:t>Participants Table</w:t>
      </w:r>
    </w:p>
    <w:p w14:paraId="7CA5F638">
      <w:r>
        <w:t>Purpose:</w:t>
      </w:r>
      <w:r>
        <w:br w:type="textWrapping"/>
      </w:r>
      <w:r>
        <w:t>Tracks users joining and leaving meetings.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• id (INTEGER, PRIMARY KEY, AUTO_INCREMENT)</w:t>
      </w:r>
      <w:r>
        <w:br w:type="textWrapping"/>
      </w:r>
      <w:r>
        <w:t>• meeting_id (INTEGER, FOREIGN KEY → Meetings.id, NOT NULL)</w:t>
      </w:r>
      <w:r>
        <w:br w:type="textWrapping"/>
      </w:r>
      <w:r>
        <w:t>• user_id (INTEGER, FOREIGN KEY → Users.id, NOT NULL)</w:t>
      </w:r>
      <w:r>
        <w:br w:type="textWrapping"/>
      </w:r>
      <w:r>
        <w:t>• role (ENUM: host, presenter, viewer, DEFAULT viewer)</w:t>
      </w:r>
      <w:r>
        <w:br w:type="textWrapping"/>
      </w:r>
      <w:r>
        <w:t>• joined_at (DATE, DEFAULT NOW)</w:t>
      </w:r>
      <w:r>
        <w:br w:type="textWrapping"/>
      </w:r>
      <w:r>
        <w:t>• left_at (DATE, NULL)</w:t>
      </w:r>
      <w:r>
        <w:br w:type="textWrapping"/>
      </w:r>
      <w:r>
        <w:t>• is_muted (BOOLEAN, DEFAULT FALSE)</w:t>
      </w:r>
      <w:r>
        <w:br w:type="textWrapping"/>
      </w:r>
      <w:r>
        <w:t>• is_video_on (BOOLEAN, DEFAULT TRUE)</w:t>
      </w:r>
      <w:r>
        <w:br w:type="textWrapping"/>
      </w:r>
      <w:r>
        <w:t>• is_screen_sharing (BOOLEAN, DEFAULT FALSE)</w:t>
      </w:r>
      <w:r>
        <w:br w:type="textWrapping"/>
      </w:r>
      <w:r>
        <w:br w:type="textWrapping"/>
      </w:r>
      <w:r>
        <w:t>Associations:</w:t>
      </w:r>
      <w:r>
        <w:rPr>
          <w:rFonts w:hint="default"/>
          <w:lang w:val="en-IN"/>
        </w:rPr>
        <w:t>(Relation)</w:t>
      </w:r>
      <w:r>
        <w:br w:type="textWrapping"/>
      </w:r>
      <w:r>
        <w:t>• BelongsTo Meetings</w:t>
      </w:r>
      <w:r>
        <w:br w:type="textWrapping"/>
      </w:r>
      <w:r>
        <w:t>• BelongsTo Users</w:t>
      </w:r>
      <w:r>
        <w:br w:type="textWrapping"/>
      </w:r>
    </w:p>
    <w:p w14:paraId="49CF2BA7">
      <w:pPr>
        <w:pStyle w:val="3"/>
      </w:pPr>
      <w:r>
        <w:t>Messages Table</w:t>
      </w:r>
    </w:p>
    <w:p w14:paraId="103BCBF9">
      <w:r>
        <w:t>Purpose:</w:t>
      </w:r>
      <w:r>
        <w:br w:type="textWrapping"/>
      </w:r>
      <w:r>
        <w:t>Stores chat messages for meetings.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• id (INTEGER, PRIMARY KEY, AUTO_INCREMENT)</w:t>
      </w:r>
      <w:r>
        <w:br w:type="textWrapping"/>
      </w:r>
      <w:r>
        <w:t>• meeting_id (INTEGER, FOREIGN KEY → Meetings.id, NOT NULL)</w:t>
      </w:r>
      <w:r>
        <w:br w:type="textWrapping"/>
      </w:r>
      <w:r>
        <w:t>• user_id (INTEGER, FOREIGN KEY → Users.id, NOT NULL)</w:t>
      </w:r>
      <w:r>
        <w:br w:type="textWrapping"/>
      </w:r>
      <w:r>
        <w:t>• message (TEXT, NOT NULL)</w:t>
      </w:r>
      <w:r>
        <w:br w:type="textWrapping"/>
      </w:r>
      <w:r>
        <w:t>• type (ENUM: text, file, DEFAULT text)</w:t>
      </w:r>
      <w:r>
        <w:br w:type="textWrapping"/>
      </w:r>
      <w:r>
        <w:t>• file_url (STRING, NULL)</w:t>
      </w:r>
      <w:r>
        <w:br w:type="textWrapping"/>
      </w:r>
      <w:r>
        <w:t>• timestamp (DATE, DEFAULT NOW)</w:t>
      </w:r>
      <w:r>
        <w:br w:type="textWrapping"/>
      </w:r>
      <w:r>
        <w:br w:type="textWrapping"/>
      </w:r>
      <w:r>
        <w:t>Associations:</w:t>
      </w:r>
      <w:r>
        <w:rPr>
          <w:rFonts w:hint="default"/>
          <w:lang w:val="en-IN"/>
        </w:rPr>
        <w:t>(Relation)</w:t>
      </w:r>
      <w:r>
        <w:br w:type="textWrapping"/>
      </w:r>
      <w:r>
        <w:t>• BelongsTo Meetings</w:t>
      </w:r>
      <w:r>
        <w:br w:type="textWrapping"/>
      </w:r>
      <w:r>
        <w:t>• BelongsTo Users</w:t>
      </w:r>
      <w:r>
        <w:br w:type="textWrapping"/>
      </w:r>
    </w:p>
    <w:p w14:paraId="45B7602A">
      <w:pPr>
        <w:pStyle w:val="3"/>
      </w:pPr>
      <w:r>
        <w:t>Invites Table</w:t>
      </w:r>
    </w:p>
    <w:p w14:paraId="1E398BAD">
      <w:r>
        <w:t>Purpose:</w:t>
      </w:r>
      <w:r>
        <w:br w:type="textWrapping"/>
      </w:r>
      <w:r>
        <w:t>Handles email invitations to meetings.</w:t>
      </w:r>
      <w:r>
        <w:br w:type="textWrapping"/>
      </w:r>
      <w:r>
        <w:br w:type="textWrapping"/>
      </w:r>
      <w:r>
        <w:t>Fields:</w:t>
      </w:r>
      <w:r>
        <w:br w:type="textWrapping"/>
      </w:r>
      <w:r>
        <w:t>• id (INTEGER, PRIMARY KEY, AUTO_INCREMENT)</w:t>
      </w:r>
      <w:r>
        <w:br w:type="textWrapping"/>
      </w:r>
      <w:r>
        <w:t>• meeting_id (INTEGER, FOREIGN KEY → Meetings.id, NOT NULL)</w:t>
      </w:r>
      <w:r>
        <w:br w:type="textWrapping"/>
      </w:r>
      <w:r>
        <w:t>• invited_email (STRING, NOT NULL)</w:t>
      </w:r>
      <w:r>
        <w:br w:type="textWrapping"/>
      </w:r>
      <w:r>
        <w:t>• status (ENUM: pending, accepted, declined, DEFAULT pending)</w:t>
      </w:r>
      <w:r>
        <w:br w:type="textWrapping"/>
      </w:r>
      <w:r>
        <w:t>• sent_at (DATE, DEFAULT NOW)</w:t>
      </w:r>
      <w:r>
        <w:br w:type="textWrapping"/>
      </w:r>
      <w:r>
        <w:br w:type="textWrapping"/>
      </w:r>
      <w:r>
        <w:t>Associations:</w:t>
      </w:r>
      <w:r>
        <w:rPr>
          <w:rFonts w:hint="default"/>
          <w:lang w:val="en-IN"/>
        </w:rPr>
        <w:t>(Relation</w:t>
      </w:r>
      <w:bookmarkStart w:id="0" w:name="_GoBack"/>
      <w:bookmarkEnd w:id="0"/>
      <w:r>
        <w:rPr>
          <w:rFonts w:hint="default"/>
          <w:lang w:val="en-IN"/>
        </w:rPr>
        <w:t>)</w:t>
      </w:r>
      <w:r>
        <w:br w:type="textWrapping"/>
      </w:r>
      <w:r>
        <w:t>• BelongsTo Meetings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E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MD ALQUAMA JIA</cp:lastModifiedBy>
  <dcterms:modified xsi:type="dcterms:W3CDTF">2025-12-27T05:28:18Z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8242313DDDDC465884B372845C0D5BB4_12</vt:lpwstr>
  </property>
</Properties>
</file>